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AC77E" w14:textId="77777777" w:rsidR="006F0DF6" w:rsidRDefault="006F0DF6"/>
    <w:tbl>
      <w:tblPr>
        <w:tblW w:w="5000" w:type="pct"/>
        <w:jc w:val="center"/>
        <w:tblBorders>
          <w:bottom w:val="dashed" w:sz="6" w:space="0" w:color="808080" w:themeColor="background1" w:themeShade="80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812"/>
        <w:gridCol w:w="3259"/>
      </w:tblGrid>
      <w:tr w:rsidR="006F0DF6" w14:paraId="53922510" w14:textId="77777777">
        <w:trPr>
          <w:trHeight w:val="1800"/>
          <w:jc w:val="center"/>
        </w:trPr>
        <w:tc>
          <w:tcPr>
            <w:tcW w:w="4737" w:type="dxa"/>
            <w:tcMar>
              <w:left w:w="0" w:type="dxa"/>
              <w:right w:w="0" w:type="dxa"/>
            </w:tcMar>
            <w:vAlign w:val="bottom"/>
          </w:tcPr>
          <w:p w14:paraId="42340CE8" w14:textId="77777777" w:rsidR="006F0DF6" w:rsidRDefault="006F0DF6">
            <w:pPr>
              <w:spacing w:after="0" w:line="240" w:lineRule="auto"/>
            </w:pPr>
          </w:p>
          <w:tbl>
            <w:tblPr>
              <w:tblW w:w="581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"/>
              <w:gridCol w:w="5577"/>
            </w:tblGrid>
            <w:tr w:rsidR="006F0DF6" w14:paraId="2ACD55B3" w14:textId="77777777" w:rsidTr="00B83F6F">
              <w:trPr>
                <w:trHeight w:val="1080"/>
              </w:trPr>
              <w:tc>
                <w:tcPr>
                  <w:tcW w:w="235" w:type="dxa"/>
                </w:tcPr>
                <w:p w14:paraId="61DFFBD8" w14:textId="77777777" w:rsidR="006F0DF6" w:rsidRDefault="006F0DF6">
                  <w:pPr>
                    <w:pStyle w:val="Direccindeldestinatario"/>
                    <w:spacing w:after="0" w:line="240" w:lineRule="auto"/>
                  </w:pPr>
                </w:p>
              </w:tc>
              <w:tc>
                <w:tcPr>
                  <w:tcW w:w="5577" w:type="dxa"/>
                </w:tcPr>
                <w:p w14:paraId="68CD65F5" w14:textId="77777777" w:rsidR="006F0DF6" w:rsidRDefault="006F0DF6">
                  <w:pPr>
                    <w:pStyle w:val="Nombredeldestinatario"/>
                    <w:spacing w:after="0" w:line="240" w:lineRule="auto"/>
                  </w:pPr>
                </w:p>
              </w:tc>
            </w:tr>
            <w:tr w:rsidR="006F0DF6" w14:paraId="56A74A8D" w14:textId="77777777" w:rsidTr="00B83F6F">
              <w:tc>
                <w:tcPr>
                  <w:tcW w:w="235" w:type="dxa"/>
                </w:tcPr>
                <w:p w14:paraId="225D8ADF" w14:textId="77777777" w:rsidR="006F0DF6" w:rsidRDefault="006F0DF6">
                  <w:pPr>
                    <w:pStyle w:val="Sinespaciado"/>
                    <w:rPr>
                      <w:color w:val="9FB8CD" w:themeColor="accent2"/>
                      <w:sz w:val="36"/>
                      <w:szCs w:val="36"/>
                    </w:rPr>
                  </w:pPr>
                </w:p>
              </w:tc>
              <w:tc>
                <w:tcPr>
                  <w:tcW w:w="5577" w:type="dxa"/>
                </w:tcPr>
                <w:p w14:paraId="79A5547D" w14:textId="77777777" w:rsidR="006F0DF6" w:rsidRPr="00B83F6F" w:rsidRDefault="00B83F6F" w:rsidP="00B83F6F">
                  <w:pPr>
                    <w:pStyle w:val="Nombredeldestinatario"/>
                    <w:spacing w:after="0" w:line="240" w:lineRule="auto"/>
                    <w:rPr>
                      <w:color w:val="727CA3" w:themeColor="accent1"/>
                      <w:sz w:val="40"/>
                    </w:rPr>
                  </w:pPr>
                  <w:r w:rsidRPr="00B83F6F">
                    <w:rPr>
                      <w:color w:val="727CA3" w:themeColor="accent1"/>
                      <w:sz w:val="40"/>
                    </w:rPr>
                    <w:t xml:space="preserve">Recuperación de accesos con Trinity </w:t>
                  </w:r>
                  <w:proofErr w:type="spellStart"/>
                  <w:r w:rsidRPr="00B83F6F">
                    <w:rPr>
                      <w:color w:val="727CA3" w:themeColor="accent1"/>
                      <w:sz w:val="40"/>
                    </w:rPr>
                    <w:t>Rescue</w:t>
                  </w:r>
                  <w:proofErr w:type="spellEnd"/>
                </w:p>
              </w:tc>
            </w:tr>
          </w:tbl>
          <w:p w14:paraId="6AE3E8E6" w14:textId="77777777" w:rsidR="006F0DF6" w:rsidRDefault="006F0DF6">
            <w:pPr>
              <w:pStyle w:val="Direccindeldestinatario"/>
              <w:spacing w:after="0" w:line="240" w:lineRule="auto"/>
            </w:pPr>
          </w:p>
        </w:tc>
        <w:tc>
          <w:tcPr>
            <w:tcW w:w="4738" w:type="dxa"/>
          </w:tcPr>
          <w:sdt>
            <w:sdtPr>
              <w:id w:val="132277233"/>
              <w:placeholder>
                <w:docPart w:val="21DEF1035AE5407D9D01E230649BE222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446AAC0D" w14:textId="77777777" w:rsidR="006F0DF6" w:rsidRDefault="00B83F6F">
                <w:pPr>
                  <w:pStyle w:val="Nombredelremitente"/>
                  <w:spacing w:after="0" w:line="240" w:lineRule="auto"/>
                </w:pPr>
                <w:r>
                  <w:t>Seguridad Informática</w:t>
                </w:r>
              </w:p>
            </w:sdtContent>
          </w:sdt>
          <w:p w14:paraId="4B574929" w14:textId="77777777" w:rsidR="006F0DF6" w:rsidRDefault="00B83F6F">
            <w:pPr>
              <w:pStyle w:val="Direccindelremitente"/>
              <w:spacing w:after="0" w:line="240" w:lineRule="auto"/>
            </w:pPr>
            <w:r>
              <w:t>Guevara Badillo Areli Alejandra</w:t>
            </w:r>
          </w:p>
          <w:p w14:paraId="6E9E8CF2" w14:textId="77777777" w:rsidR="006F0DF6" w:rsidRDefault="00B83F6F" w:rsidP="00B83F6F">
            <w:pPr>
              <w:pStyle w:val="Direccindelremitente"/>
              <w:spacing w:after="0" w:line="240" w:lineRule="auto"/>
            </w:pPr>
            <w:r>
              <w:t>6IM7</w:t>
            </w:r>
          </w:p>
        </w:tc>
      </w:tr>
    </w:tbl>
    <w:p w14:paraId="28A4A81D" w14:textId="0D117F26" w:rsidR="006F0DF6" w:rsidRDefault="006F0DF6"/>
    <w:p w14:paraId="73477DDD" w14:textId="563942E0" w:rsidR="00B26C9C" w:rsidRPr="00B26C9C" w:rsidRDefault="00B26C9C" w:rsidP="00B26C9C">
      <w:pPr>
        <w:pStyle w:val="Prrafodelista"/>
        <w:numPr>
          <w:ilvl w:val="0"/>
          <w:numId w:val="19"/>
        </w:numPr>
      </w:pPr>
      <w:r>
        <w:t>Para el desarrollo de esta practica necesitaremos tener nuestro sistema Windows 7 bloqueado con una contrase</w:t>
      </w:r>
      <w:r w:rsidRPr="00B26C9C">
        <w:t>ñ</w:t>
      </w:r>
      <w:r>
        <w:t>a a la cual no tenemos acceso.</w:t>
      </w:r>
    </w:p>
    <w:p w14:paraId="4FD21715" w14:textId="58D04B86" w:rsidR="00B83F6F" w:rsidRDefault="00B83F6F" w:rsidP="00B26C9C">
      <w:pPr>
        <w:jc w:val="center"/>
      </w:pPr>
      <w:r w:rsidRPr="00B83F6F">
        <w:rPr>
          <w:noProof/>
        </w:rPr>
        <w:drawing>
          <wp:inline distT="0" distB="0" distL="0" distR="0" wp14:anchorId="277B32E0" wp14:editId="37BBF5A9">
            <wp:extent cx="3157754" cy="2637322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6827" cy="26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3C6E" w14:textId="0A928FC7" w:rsidR="00B26C9C" w:rsidRDefault="001B6EE4" w:rsidP="001B6EE4">
      <w:pPr>
        <w:pStyle w:val="Prrafodelista"/>
        <w:numPr>
          <w:ilvl w:val="0"/>
          <w:numId w:val="19"/>
        </w:numPr>
        <w:jc w:val="both"/>
      </w:pPr>
      <w:r>
        <w:t xml:space="preserve">Ahora cargaremos al sistema la distribución </w:t>
      </w:r>
      <w:r>
        <w:rPr>
          <w:b/>
          <w:bCs/>
        </w:rPr>
        <w:t xml:space="preserve">Trinity </w:t>
      </w:r>
      <w:proofErr w:type="spellStart"/>
      <w:r>
        <w:rPr>
          <w:b/>
          <w:bCs/>
        </w:rPr>
        <w:t>Rescue</w:t>
      </w:r>
      <w:proofErr w:type="spellEnd"/>
      <w:r>
        <w:rPr>
          <w:b/>
          <w:bCs/>
        </w:rPr>
        <w:t xml:space="preserve"> Kit</w:t>
      </w:r>
      <w:r>
        <w:t>. Una vez cargado, iniciamos nuevamente el sistema Windows, pero al iniciar presionaremos F12, con esto nos mostrara un menú, seleccionaremos la opción c.</w:t>
      </w:r>
    </w:p>
    <w:p w14:paraId="41106FBF" w14:textId="77777777" w:rsidR="00B83F6F" w:rsidRDefault="00B83F6F" w:rsidP="001B6EE4">
      <w:pPr>
        <w:jc w:val="center"/>
      </w:pPr>
      <w:r w:rsidRPr="00B83F6F">
        <w:rPr>
          <w:noProof/>
        </w:rPr>
        <w:drawing>
          <wp:inline distT="0" distB="0" distL="0" distR="0" wp14:anchorId="1AFD6FC4" wp14:editId="72A84395">
            <wp:extent cx="2993457" cy="259514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6189" cy="26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9BF4" w14:textId="7DA2C8A7" w:rsidR="001B6EE4" w:rsidRDefault="001B6EE4" w:rsidP="001B6EE4">
      <w:pPr>
        <w:pStyle w:val="Prrafodelista"/>
        <w:numPr>
          <w:ilvl w:val="0"/>
          <w:numId w:val="19"/>
        </w:numPr>
      </w:pPr>
      <w:r>
        <w:lastRenderedPageBreak/>
        <w:t xml:space="preserve">Una vez cargado el Trinity </w:t>
      </w:r>
      <w:proofErr w:type="spellStart"/>
      <w:r>
        <w:t>Rescue</w:t>
      </w:r>
      <w:proofErr w:type="spellEnd"/>
      <w:r>
        <w:t xml:space="preserve"> en </w:t>
      </w:r>
      <w:r>
        <w:rPr>
          <w:i/>
          <w:iCs/>
        </w:rPr>
        <w:t xml:space="preserve">default </w:t>
      </w:r>
      <w:proofErr w:type="spellStart"/>
      <w:r>
        <w:rPr>
          <w:i/>
          <w:iCs/>
        </w:rPr>
        <w:t>mode</w:t>
      </w:r>
      <w:proofErr w:type="spellEnd"/>
      <w:r>
        <w:t xml:space="preserve">, nos aparecerá otro </w:t>
      </w:r>
      <w:r w:rsidR="00410D89">
        <w:t xml:space="preserve">menú, en este seleccionaremos la opción </w:t>
      </w:r>
      <w:proofErr w:type="spellStart"/>
      <w:r w:rsidR="00410D89">
        <w:rPr>
          <w:b/>
          <w:bCs/>
        </w:rPr>
        <w:t>Quit</w:t>
      </w:r>
      <w:proofErr w:type="spellEnd"/>
      <w:r w:rsidR="00410D89">
        <w:rPr>
          <w:b/>
          <w:bCs/>
        </w:rPr>
        <w:t xml:space="preserve"> </w:t>
      </w:r>
      <w:proofErr w:type="spellStart"/>
      <w:r w:rsidR="00410D89">
        <w:rPr>
          <w:b/>
          <w:bCs/>
        </w:rPr>
        <w:t>this</w:t>
      </w:r>
      <w:proofErr w:type="spellEnd"/>
      <w:r w:rsidR="00410D89">
        <w:rPr>
          <w:b/>
          <w:bCs/>
        </w:rPr>
        <w:t xml:space="preserve"> </w:t>
      </w:r>
      <w:proofErr w:type="spellStart"/>
      <w:r w:rsidR="00410D89">
        <w:rPr>
          <w:b/>
          <w:bCs/>
        </w:rPr>
        <w:t>menu</w:t>
      </w:r>
      <w:proofErr w:type="spellEnd"/>
      <w:r w:rsidR="00410D89">
        <w:t>.</w:t>
      </w:r>
    </w:p>
    <w:p w14:paraId="68F8B071" w14:textId="4B28CCBD" w:rsidR="00410D89" w:rsidRPr="00410D89" w:rsidRDefault="00410D89" w:rsidP="00410D89">
      <w:pPr>
        <w:pStyle w:val="Prrafodelista"/>
      </w:pPr>
      <w:r>
        <w:t xml:space="preserve">Ahora en la consola colocaremos </w:t>
      </w:r>
      <w:proofErr w:type="spellStart"/>
      <w:r>
        <w:t>trk</w:t>
      </w:r>
      <w:proofErr w:type="spellEnd"/>
      <w:r>
        <w:t xml:space="preserve"> ~# </w:t>
      </w:r>
      <w:proofErr w:type="spellStart"/>
      <w:r>
        <w:rPr>
          <w:b/>
          <w:bCs/>
        </w:rPr>
        <w:t>loadkeys</w:t>
      </w:r>
      <w:proofErr w:type="spellEnd"/>
      <w:r>
        <w:rPr>
          <w:b/>
          <w:bCs/>
        </w:rPr>
        <w:t xml:space="preserve"> es</w:t>
      </w:r>
      <w:r>
        <w:t>, esto nos ayudara a configurar el teclado a castellano.</w:t>
      </w:r>
    </w:p>
    <w:p w14:paraId="2E9BCFF9" w14:textId="08486DDD" w:rsidR="00B83F6F" w:rsidRDefault="00B83F6F" w:rsidP="001B6EE4">
      <w:pPr>
        <w:jc w:val="center"/>
      </w:pPr>
      <w:r w:rsidRPr="00B83F6F">
        <w:rPr>
          <w:noProof/>
        </w:rPr>
        <w:drawing>
          <wp:inline distT="0" distB="0" distL="0" distR="0" wp14:anchorId="57663AB9" wp14:editId="73513DCA">
            <wp:extent cx="5466279" cy="3016333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199" b="27490"/>
                    <a:stretch/>
                  </pic:blipFill>
                  <pic:spPr bwMode="auto">
                    <a:xfrm>
                      <a:off x="0" y="0"/>
                      <a:ext cx="5556632" cy="3066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A7B8A" w14:textId="02AE0172" w:rsidR="00410D89" w:rsidRDefault="00410D89" w:rsidP="00410D89">
      <w:pPr>
        <w:pStyle w:val="Prrafodelista"/>
        <w:numPr>
          <w:ilvl w:val="0"/>
          <w:numId w:val="19"/>
        </w:numPr>
      </w:pPr>
      <w:r>
        <w:t xml:space="preserve">Ahora mostraremos la tabla de usuarios, para esto colocaremos </w:t>
      </w:r>
      <w:proofErr w:type="spellStart"/>
      <w:r>
        <w:t>trk</w:t>
      </w:r>
      <w:proofErr w:type="spellEnd"/>
      <w:r>
        <w:t xml:space="preserve"> ~# </w:t>
      </w:r>
      <w:proofErr w:type="spellStart"/>
      <w:r>
        <w:rPr>
          <w:b/>
          <w:bCs/>
        </w:rPr>
        <w:t>winpass</w:t>
      </w:r>
      <w:proofErr w:type="spellEnd"/>
      <w:r>
        <w:rPr>
          <w:b/>
          <w:bCs/>
        </w:rPr>
        <w:t xml:space="preserve"> -l</w:t>
      </w:r>
      <w:r>
        <w:t>.</w:t>
      </w:r>
    </w:p>
    <w:p w14:paraId="2A865847" w14:textId="0EBC70E9" w:rsidR="00B83F6F" w:rsidRDefault="00B427F8" w:rsidP="00410D89">
      <w:pPr>
        <w:jc w:val="center"/>
      </w:pPr>
      <w:r w:rsidRPr="00B427F8">
        <w:rPr>
          <w:noProof/>
        </w:rPr>
        <w:drawing>
          <wp:inline distT="0" distB="0" distL="0" distR="0" wp14:anchorId="5F2BF294" wp14:editId="7B9FBEAD">
            <wp:extent cx="5986914" cy="44592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515" t="13230" r="5411" b="9524"/>
                    <a:stretch/>
                  </pic:blipFill>
                  <pic:spPr bwMode="auto">
                    <a:xfrm>
                      <a:off x="0" y="0"/>
                      <a:ext cx="6010871" cy="4477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1F9B2" w14:textId="66632415" w:rsidR="0052452F" w:rsidRDefault="0052452F" w:rsidP="0052452F">
      <w:pPr>
        <w:pStyle w:val="Prrafodelista"/>
        <w:numPr>
          <w:ilvl w:val="0"/>
          <w:numId w:val="19"/>
        </w:numPr>
        <w:jc w:val="both"/>
      </w:pPr>
      <w:r>
        <w:lastRenderedPageBreak/>
        <w:t xml:space="preserve">Posteriormente escribimos </w:t>
      </w:r>
      <w:proofErr w:type="spellStart"/>
      <w:r>
        <w:t>trk</w:t>
      </w:r>
      <w:proofErr w:type="spellEnd"/>
      <w:r>
        <w:t xml:space="preserve"> ~# </w:t>
      </w:r>
      <w:proofErr w:type="spellStart"/>
      <w:r>
        <w:rPr>
          <w:b/>
          <w:bCs/>
        </w:rPr>
        <w:t>winpass</w:t>
      </w:r>
      <w:proofErr w:type="spellEnd"/>
      <w:r>
        <w:rPr>
          <w:b/>
          <w:bCs/>
        </w:rPr>
        <w:t xml:space="preserve"> -u &lt;</w:t>
      </w:r>
      <w:proofErr w:type="spellStart"/>
      <w:r>
        <w:rPr>
          <w:b/>
          <w:bCs/>
          <w:i/>
          <w:iCs/>
        </w:rPr>
        <w:t>user</w:t>
      </w:r>
      <w:proofErr w:type="spellEnd"/>
      <w:r>
        <w:rPr>
          <w:b/>
          <w:bCs/>
        </w:rPr>
        <w:t>&gt;</w:t>
      </w:r>
      <w:r>
        <w:t>. (En &lt;</w:t>
      </w:r>
      <w:proofErr w:type="spellStart"/>
      <w:r>
        <w:rPr>
          <w:i/>
          <w:iCs/>
        </w:rPr>
        <w:t>user</w:t>
      </w:r>
      <w:proofErr w:type="spellEnd"/>
      <w:r>
        <w:t>&gt; colocaremos el nombre del sistema actual).</w:t>
      </w:r>
    </w:p>
    <w:p w14:paraId="046C26F4" w14:textId="16C7DA2B" w:rsidR="0052452F" w:rsidRDefault="0052452F" w:rsidP="0052452F">
      <w:pPr>
        <w:pStyle w:val="Prrafodelista"/>
      </w:pPr>
      <w:r>
        <w:t xml:space="preserve">Ahora el sistema nos pedirá una partición valida, para esto colocaremos en numero </w:t>
      </w:r>
      <w:r>
        <w:rPr>
          <w:b/>
          <w:bCs/>
        </w:rPr>
        <w:t>1</w:t>
      </w:r>
      <w:r>
        <w:t xml:space="preserve">. Esto se representa como </w:t>
      </w:r>
      <w:proofErr w:type="spellStart"/>
      <w:r>
        <w:rPr>
          <w:b/>
          <w:bCs/>
        </w:rPr>
        <w:t>Make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‘q’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quit</w:t>
      </w:r>
      <w:proofErr w:type="spellEnd"/>
      <w:r>
        <w:rPr>
          <w:b/>
          <w:bCs/>
        </w:rPr>
        <w:t xml:space="preserve"> [1]: 1</w:t>
      </w:r>
      <w:r>
        <w:t>.</w:t>
      </w:r>
    </w:p>
    <w:p w14:paraId="6063BE1F" w14:textId="0C096D94" w:rsidR="00410D89" w:rsidRDefault="00B427F8" w:rsidP="0052452F">
      <w:pPr>
        <w:jc w:val="center"/>
      </w:pPr>
      <w:r w:rsidRPr="00B427F8">
        <w:rPr>
          <w:noProof/>
        </w:rPr>
        <w:drawing>
          <wp:inline distT="0" distB="0" distL="0" distR="0" wp14:anchorId="651DC171" wp14:editId="7167E68F">
            <wp:extent cx="5574326" cy="40481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563" t="14152" r="5012" b="10003"/>
                    <a:stretch/>
                  </pic:blipFill>
                  <pic:spPr bwMode="auto">
                    <a:xfrm>
                      <a:off x="0" y="0"/>
                      <a:ext cx="5612359" cy="407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873F0" w14:textId="68737B6E" w:rsidR="003E7CD7" w:rsidRDefault="003E7CD7" w:rsidP="003E7CD7">
      <w:pPr>
        <w:pStyle w:val="Prrafodelista"/>
        <w:numPr>
          <w:ilvl w:val="0"/>
          <w:numId w:val="19"/>
        </w:numPr>
      </w:pPr>
      <w:r>
        <w:t>Una vez terminado el paso anterior nos aparecerá un peque</w:t>
      </w:r>
      <w:r w:rsidRPr="003E7CD7">
        <w:t>ñ</w:t>
      </w:r>
      <w:r>
        <w:t xml:space="preserve">o menú, seleccionaremos la opción </w:t>
      </w:r>
      <w:r>
        <w:rPr>
          <w:b/>
          <w:bCs/>
        </w:rPr>
        <w:t>Dejar la contrase</w:t>
      </w:r>
      <w:r w:rsidRPr="003E7CD7">
        <w:rPr>
          <w:b/>
          <w:bCs/>
        </w:rPr>
        <w:t>ñ</w:t>
      </w:r>
      <w:r>
        <w:rPr>
          <w:b/>
          <w:bCs/>
        </w:rPr>
        <w:t>a en blanco</w:t>
      </w:r>
      <w:r>
        <w:t>.</w:t>
      </w:r>
    </w:p>
    <w:p w14:paraId="5A62461C" w14:textId="315326E5" w:rsidR="003E7CD7" w:rsidRDefault="00B427F8" w:rsidP="003E7CD7">
      <w:pPr>
        <w:jc w:val="center"/>
      </w:pPr>
      <w:r w:rsidRPr="00B427F8">
        <w:rPr>
          <w:noProof/>
        </w:rPr>
        <w:drawing>
          <wp:inline distT="0" distB="0" distL="0" distR="0" wp14:anchorId="3E0E1088" wp14:editId="783890A6">
            <wp:extent cx="5684402" cy="2208811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355" t="58736" r="23522" b="8900"/>
                    <a:stretch/>
                  </pic:blipFill>
                  <pic:spPr bwMode="auto">
                    <a:xfrm>
                      <a:off x="0" y="0"/>
                      <a:ext cx="5775421" cy="224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7E34D" w14:textId="6FA7DF14" w:rsidR="003E7CD7" w:rsidRDefault="003E7CD7">
      <w:r>
        <w:br w:type="page"/>
      </w:r>
    </w:p>
    <w:p w14:paraId="162607DE" w14:textId="5206DB03" w:rsidR="003E7CD7" w:rsidRDefault="003E7CD7" w:rsidP="003E7CD7">
      <w:pPr>
        <w:pStyle w:val="Prrafodelista"/>
        <w:numPr>
          <w:ilvl w:val="0"/>
          <w:numId w:val="19"/>
        </w:numPr>
        <w:jc w:val="both"/>
      </w:pPr>
      <w:r>
        <w:lastRenderedPageBreak/>
        <w:t>Finalmente reiniciamos el equipo, al reiniciar volvemos a reiniciar el sistema, esta vez seleccionamos la opción 1.</w:t>
      </w:r>
    </w:p>
    <w:p w14:paraId="29B27912" w14:textId="5AF82414" w:rsidR="003E7CD7" w:rsidRDefault="003E7CD7" w:rsidP="003E7CD7">
      <w:pPr>
        <w:pStyle w:val="Prrafodelista"/>
        <w:jc w:val="both"/>
      </w:pPr>
      <w:r>
        <w:t xml:space="preserve">Finalmente, solamente presionas </w:t>
      </w:r>
      <w:r>
        <w:rPr>
          <w:b/>
          <w:bCs/>
        </w:rPr>
        <w:t xml:space="preserve">ENTER </w:t>
      </w:r>
      <w:r>
        <w:t>al iniciar y nos mandara directamente al escritorio de Windows.</w:t>
      </w:r>
    </w:p>
    <w:p w14:paraId="7EF566F1" w14:textId="17D4D0FD" w:rsidR="00B427F8" w:rsidRDefault="00B427F8">
      <w:r w:rsidRPr="00B427F8">
        <w:rPr>
          <w:noProof/>
        </w:rPr>
        <w:drawing>
          <wp:inline distT="0" distB="0" distL="0" distR="0" wp14:anchorId="6F580678" wp14:editId="1EFD2C7F">
            <wp:extent cx="5760085" cy="45789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7F8">
      <w:headerReference w:type="even" r:id="rId17"/>
      <w:footerReference w:type="even" r:id="rId18"/>
      <w:footerReference w:type="default" r:id="rId19"/>
      <w:footerReference w:type="first" r:id="rId20"/>
      <w:pgSz w:w="11907" w:h="16839" w:code="1"/>
      <w:pgMar w:top="1440" w:right="1418" w:bottom="1440" w:left="1418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48AA6" w14:textId="77777777" w:rsidR="00B83F6F" w:rsidRDefault="00B83F6F">
      <w:pPr>
        <w:spacing w:after="0" w:line="240" w:lineRule="auto"/>
      </w:pPr>
      <w:r>
        <w:separator/>
      </w:r>
    </w:p>
  </w:endnote>
  <w:endnote w:type="continuationSeparator" w:id="0">
    <w:p w14:paraId="2D282F23" w14:textId="77777777" w:rsidR="00B83F6F" w:rsidRDefault="00B83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6BE3C" w14:textId="77777777" w:rsidR="006F0DF6" w:rsidRDefault="00B427F8">
    <w:pPr>
      <w:pStyle w:val="Piedepginaizquierdo"/>
    </w:pPr>
    <w:r>
      <w:rPr>
        <w:color w:val="CEDBE6" w:themeColor="accent2" w:themeTint="80"/>
      </w:rPr>
      <w:sym w:font="Wingdings 3" w:char="F07D"/>
    </w:r>
    <w:r>
      <w:rPr>
        <w:lang w:val="es-ES"/>
      </w:rPr>
      <w:t xml:space="preserve"> Página </w:t>
    </w:r>
    <w:r>
      <w:fldChar w:fldCharType="begin"/>
    </w:r>
    <w:r>
      <w:instrText>PAGE  \* Arabic  \* MERGEFORMAT</w:instrText>
    </w:r>
    <w:r>
      <w:fldChar w:fldCharType="separate"/>
    </w:r>
    <w:r>
      <w:rPr>
        <w:lang w:val="es-ES"/>
      </w:rPr>
      <w:t>2</w:t>
    </w:r>
    <w:r>
      <w:fldChar w:fldCharType="end"/>
    </w:r>
  </w:p>
  <w:p w14:paraId="3E7CB088" w14:textId="77777777" w:rsidR="006F0DF6" w:rsidRDefault="006F0D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7E6AD" w14:textId="77777777" w:rsidR="006F0DF6" w:rsidRDefault="00B427F8">
    <w:pPr>
      <w:pStyle w:val="Piedepginaderecho"/>
    </w:pPr>
    <w:r>
      <w:rPr>
        <w:color w:val="CEDBE6" w:themeColor="accent2" w:themeTint="80"/>
      </w:rPr>
      <w:sym w:font="Wingdings 3" w:char="F07D"/>
    </w:r>
    <w:r>
      <w:rPr>
        <w:lang w:val="es-ES"/>
      </w:rPr>
      <w:t xml:space="preserve"> Página </w:t>
    </w:r>
    <w:r>
      <w:fldChar w:fldCharType="begin"/>
    </w:r>
    <w:r>
      <w:instrText>PAGE  \* Arabic  \* MERGEFORMAT</w:instrText>
    </w:r>
    <w:r>
      <w:fldChar w:fldCharType="separate"/>
    </w:r>
    <w:r w:rsidRPr="00B427F8">
      <w:rPr>
        <w:noProof/>
        <w:lang w:val="es-ES"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page" w:horzAnchor="margin" w:tblpY="15295"/>
      <w:tblOverlap w:val="never"/>
      <w:tblW w:w="0" w:type="auto"/>
      <w:tblBorders>
        <w:top w:val="dashed" w:sz="4" w:space="0" w:color="808080" w:themeColor="background1" w:themeShade="80"/>
        <w:insideH w:val="dashed" w:sz="4" w:space="0" w:color="auto"/>
        <w:insideV w:val="dashed" w:sz="4" w:space="0" w:color="auto"/>
      </w:tblBorders>
      <w:tblLook w:val="04A0" w:firstRow="1" w:lastRow="0" w:firstColumn="1" w:lastColumn="0" w:noHBand="0" w:noVBand="1"/>
    </w:tblPr>
    <w:tblGrid>
      <w:gridCol w:w="9071"/>
    </w:tblGrid>
    <w:tr w:rsidR="00B26C9C" w14:paraId="1482FDA3" w14:textId="77777777" w:rsidTr="00BD5C59">
      <w:trPr>
        <w:trHeight w:val="132"/>
      </w:trPr>
      <w:tc>
        <w:tcPr>
          <w:tcW w:w="9071" w:type="dxa"/>
          <w:vAlign w:val="bottom"/>
        </w:tcPr>
        <w:p w14:paraId="7CF3153F" w14:textId="08E5A38D" w:rsidR="00B26C9C" w:rsidRDefault="00B26C9C" w:rsidP="00B26C9C"/>
      </w:tc>
    </w:tr>
  </w:tbl>
  <w:p w14:paraId="2E0B2765" w14:textId="14EAA5C1" w:rsidR="00B26C9C" w:rsidRDefault="00B26C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0C433" w14:textId="77777777" w:rsidR="00B83F6F" w:rsidRDefault="00B83F6F">
      <w:pPr>
        <w:spacing w:after="0" w:line="240" w:lineRule="auto"/>
      </w:pPr>
      <w:r>
        <w:separator/>
      </w:r>
    </w:p>
  </w:footnote>
  <w:footnote w:type="continuationSeparator" w:id="0">
    <w:p w14:paraId="21EC1DED" w14:textId="77777777" w:rsidR="00B83F6F" w:rsidRDefault="00B83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54B5" w14:textId="77777777" w:rsidR="006F0DF6" w:rsidRDefault="00B427F8">
    <w:pPr>
      <w:pStyle w:val="Encabezadoizquierdo"/>
      <w:jc w:val="right"/>
    </w:pPr>
    <w:r>
      <w:rPr>
        <w:color w:val="CEDBE6" w:themeColor="accent2" w:themeTint="80"/>
      </w:rPr>
      <w:sym w:font="Wingdings 3" w:char="F07D"/>
    </w:r>
    <w:r>
      <w:t xml:space="preserve"> </w:t>
    </w:r>
  </w:p>
  <w:p w14:paraId="4A1A9592" w14:textId="77777777" w:rsidR="006F0DF6" w:rsidRDefault="006F0D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3F0C434A"/>
    <w:lvl w:ilvl="0">
      <w:start w:val="1"/>
      <w:numFmt w:val="bullet"/>
      <w:pStyle w:val="Listaconvietas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1" w15:restartNumberingAfterBreak="0">
    <w:nsid w:val="FFFFFF81"/>
    <w:multiLevelType w:val="singleLevel"/>
    <w:tmpl w:val="78B8BCEC"/>
    <w:lvl w:ilvl="0">
      <w:start w:val="1"/>
      <w:numFmt w:val="bullet"/>
      <w:pStyle w:val="Listaconvietas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2" w15:restartNumberingAfterBreak="0">
    <w:nsid w:val="FFFFFF82"/>
    <w:multiLevelType w:val="singleLevel"/>
    <w:tmpl w:val="3D9E3420"/>
    <w:lvl w:ilvl="0">
      <w:start w:val="1"/>
      <w:numFmt w:val="bullet"/>
      <w:pStyle w:val="Listaconvietas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3" w15:restartNumberingAfterBreak="0">
    <w:nsid w:val="FFFFFF83"/>
    <w:multiLevelType w:val="singleLevel"/>
    <w:tmpl w:val="5B846FA6"/>
    <w:lvl w:ilvl="0">
      <w:start w:val="1"/>
      <w:numFmt w:val="bullet"/>
      <w:pStyle w:val="Listaconvietas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4" w15:restartNumberingAfterBreak="0">
    <w:nsid w:val="FFFFFF89"/>
    <w:multiLevelType w:val="singleLevel"/>
    <w:tmpl w:val="4C7CAEF2"/>
    <w:lvl w:ilvl="0">
      <w:start w:val="1"/>
      <w:numFmt w:val="bullet"/>
      <w:pStyle w:val="Listaconvietas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5" w15:restartNumberingAfterBreak="0">
    <w:nsid w:val="783569B7"/>
    <w:multiLevelType w:val="hybridMultilevel"/>
    <w:tmpl w:val="7DB62A16"/>
    <w:lvl w:ilvl="0" w:tplc="6F78C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961805">
    <w:abstractNumId w:val="4"/>
  </w:num>
  <w:num w:numId="2" w16cid:durableId="734860659">
    <w:abstractNumId w:val="4"/>
  </w:num>
  <w:num w:numId="3" w16cid:durableId="822892237">
    <w:abstractNumId w:val="3"/>
  </w:num>
  <w:num w:numId="4" w16cid:durableId="1041134301">
    <w:abstractNumId w:val="3"/>
  </w:num>
  <w:num w:numId="5" w16cid:durableId="490947198">
    <w:abstractNumId w:val="2"/>
  </w:num>
  <w:num w:numId="6" w16cid:durableId="1882354816">
    <w:abstractNumId w:val="2"/>
  </w:num>
  <w:num w:numId="7" w16cid:durableId="1586835926">
    <w:abstractNumId w:val="1"/>
  </w:num>
  <w:num w:numId="8" w16cid:durableId="591400451">
    <w:abstractNumId w:val="1"/>
  </w:num>
  <w:num w:numId="9" w16cid:durableId="1704591617">
    <w:abstractNumId w:val="0"/>
  </w:num>
  <w:num w:numId="10" w16cid:durableId="1633949263">
    <w:abstractNumId w:val="0"/>
  </w:num>
  <w:num w:numId="11" w16cid:durableId="159590621">
    <w:abstractNumId w:val="4"/>
  </w:num>
  <w:num w:numId="12" w16cid:durableId="217320476">
    <w:abstractNumId w:val="3"/>
  </w:num>
  <w:num w:numId="13" w16cid:durableId="2103640341">
    <w:abstractNumId w:val="2"/>
  </w:num>
  <w:num w:numId="14" w16cid:durableId="1000811616">
    <w:abstractNumId w:val="1"/>
  </w:num>
  <w:num w:numId="15" w16cid:durableId="1538932514">
    <w:abstractNumId w:val="0"/>
  </w:num>
  <w:num w:numId="16" w16cid:durableId="2057505722">
    <w:abstractNumId w:val="4"/>
  </w:num>
  <w:num w:numId="17" w16cid:durableId="461004145">
    <w:abstractNumId w:val="3"/>
  </w:num>
  <w:num w:numId="18" w16cid:durableId="283273891">
    <w:abstractNumId w:val="2"/>
  </w:num>
  <w:num w:numId="19" w16cid:durableId="1943150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attachedTemplate r:id="rId1"/>
  <w:defaultTabStop w:val="720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F6F"/>
    <w:rsid w:val="001B6EE4"/>
    <w:rsid w:val="00316B5C"/>
    <w:rsid w:val="003E7CD7"/>
    <w:rsid w:val="00410D89"/>
    <w:rsid w:val="0052452F"/>
    <w:rsid w:val="006F0DF6"/>
    <w:rsid w:val="009D49EB"/>
    <w:rsid w:val="00B26C9C"/>
    <w:rsid w:val="00B427F8"/>
    <w:rsid w:val="00B8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FC402E"/>
  <w15:docId w15:val="{CDAAF1F2-874A-4A85-BF9F-5EA7D355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Ttulo1">
    <w:name w:val="heading 1"/>
    <w:basedOn w:val="Normal"/>
    <w:next w:val="Normal"/>
    <w:link w:val="Ttulo1Car"/>
    <w:uiPriority w:val="9"/>
    <w:semiHidden/>
    <w:unhideWhenUsed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D5676" w:themeColor="accent1" w:themeShade="B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7CA3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7CA3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7CA3" w:themeColor="accent1"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3C53" w:themeColor="accent1" w:themeShade="7F"/>
      <w:sz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3C53" w:themeColor="accent1" w:themeShade="7F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basedOn w:val="Normal"/>
    <w:link w:val="SinespaciadoCar"/>
    <w:uiPriority w:val="99"/>
    <w:qFormat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99"/>
    <w:rPr>
      <w:sz w:val="20"/>
    </w:rPr>
  </w:style>
  <w:style w:type="paragraph" w:styleId="Cierre">
    <w:name w:val="Closing"/>
    <w:basedOn w:val="Normal"/>
    <w:link w:val="CierreCar"/>
    <w:uiPriority w:val="7"/>
    <w:unhideWhenUsed/>
    <w:qFormat/>
    <w:pPr>
      <w:spacing w:before="240" w:after="0"/>
      <w:ind w:right="4320"/>
    </w:pPr>
    <w:rPr>
      <w:sz w:val="22"/>
    </w:rPr>
  </w:style>
  <w:style w:type="character" w:customStyle="1" w:styleId="CierreCar">
    <w:name w:val="Cierre Car"/>
    <w:basedOn w:val="Fuentedeprrafopredeter"/>
    <w:link w:val="Cierre"/>
    <w:uiPriority w:val="7"/>
  </w:style>
  <w:style w:type="paragraph" w:customStyle="1" w:styleId="Direccindeldestinatario">
    <w:name w:val="Dirección del destinatario"/>
    <w:basedOn w:val="Sinespaciado"/>
    <w:link w:val="Carcterdedireccindedestinatario"/>
    <w:uiPriority w:val="5"/>
    <w:qFormat/>
    <w:pPr>
      <w:spacing w:before="200" w:after="200" w:line="276" w:lineRule="auto"/>
      <w:contextualSpacing/>
    </w:pPr>
    <w:rPr>
      <w:rFonts w:asciiTheme="majorHAnsi" w:hAnsiTheme="majorHAnsi"/>
      <w:color w:val="9FB8CD" w:themeColor="accent2"/>
      <w:sz w:val="18"/>
    </w:rPr>
  </w:style>
  <w:style w:type="paragraph" w:styleId="Saludo">
    <w:name w:val="Salutation"/>
    <w:basedOn w:val="Normal"/>
    <w:next w:val="Normal"/>
    <w:link w:val="SaludoCar"/>
    <w:uiPriority w:val="6"/>
    <w:unhideWhenUsed/>
    <w:qFormat/>
    <w:pPr>
      <w:spacing w:before="400" w:after="320" w:line="240" w:lineRule="auto"/>
    </w:pPr>
    <w:rPr>
      <w:b/>
      <w:sz w:val="22"/>
    </w:rPr>
  </w:style>
  <w:style w:type="character" w:customStyle="1" w:styleId="SaludoCar">
    <w:name w:val="Saludo Car"/>
    <w:basedOn w:val="Fuentedeprrafopredeter"/>
    <w:link w:val="Saludo"/>
    <w:uiPriority w:val="6"/>
    <w:rPr>
      <w:b/>
    </w:rPr>
  </w:style>
  <w:style w:type="paragraph" w:customStyle="1" w:styleId="Direccindelremitente">
    <w:name w:val="Dirección del remitente"/>
    <w:basedOn w:val="Sinespaciado"/>
    <w:link w:val="Carcterdedireccindelremitente"/>
    <w:uiPriority w:val="3"/>
    <w:qFormat/>
    <w:pPr>
      <w:spacing w:before="200" w:after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customStyle="1" w:styleId="Nombredeldestinatario">
    <w:name w:val="Nombre del destinatario"/>
    <w:basedOn w:val="Direccindeldestinatario"/>
    <w:link w:val="Carcterdenombrededestinatario"/>
    <w:uiPriority w:val="4"/>
    <w:qFormat/>
    <w:pPr>
      <w:spacing w:before="80"/>
    </w:pPr>
    <w:rPr>
      <w:b/>
      <w:color w:val="525A7D" w:themeColor="accent1" w:themeShade="BF"/>
      <w:sz w:val="20"/>
    </w:rPr>
  </w:style>
  <w:style w:type="paragraph" w:customStyle="1" w:styleId="Nombredelremitente">
    <w:name w:val="Nombre del remitente"/>
    <w:basedOn w:val="Direccindelremitente"/>
    <w:link w:val="Carcterdelnombredelremitente"/>
    <w:uiPriority w:val="2"/>
    <w:qFormat/>
    <w:rPr>
      <w:b/>
      <w:color w:val="525A7D" w:themeColor="accent1" w:themeShade="BF"/>
      <w:sz w:val="20"/>
    </w:rPr>
  </w:style>
  <w:style w:type="character" w:customStyle="1" w:styleId="Carcterdedireccindelremitente">
    <w:name w:val="Carácter de dirección del remitente"/>
    <w:basedOn w:val="SinespaciadoCar"/>
    <w:link w:val="Direccindelremitente"/>
    <w:uiPriority w:val="3"/>
    <w:rPr>
      <w:rFonts w:asciiTheme="majorHAnsi" w:hAnsiTheme="majorHAnsi"/>
      <w:color w:val="9FB8CD" w:themeColor="accent2"/>
      <w:sz w:val="18"/>
      <w:szCs w:val="18"/>
    </w:rPr>
  </w:style>
  <w:style w:type="character" w:customStyle="1" w:styleId="Carcterdelnombredelremitente">
    <w:name w:val="Carácter del nombre del remitente"/>
    <w:basedOn w:val="Carcterdedireccindelremitente"/>
    <w:link w:val="Nombredelremitente"/>
    <w:uiPriority w:val="2"/>
    <w:rPr>
      <w:rFonts w:asciiTheme="majorHAnsi" w:hAnsiTheme="majorHAnsi"/>
      <w:b/>
      <w:color w:val="525A7D" w:themeColor="accent1" w:themeShade="BF"/>
      <w:sz w:val="20"/>
      <w:szCs w:val="20"/>
    </w:rPr>
  </w:style>
  <w:style w:type="character" w:customStyle="1" w:styleId="Carcterdedireccindedestinatario">
    <w:name w:val="Carácter de dirección de destinatario"/>
    <w:basedOn w:val="SinespaciadoCar"/>
    <w:link w:val="Direccindeldestinatario"/>
    <w:uiPriority w:val="5"/>
    <w:rPr>
      <w:rFonts w:asciiTheme="majorHAnsi" w:hAnsiTheme="majorHAnsi"/>
      <w:color w:val="9FB8CD" w:themeColor="accent2"/>
      <w:sz w:val="18"/>
    </w:rPr>
  </w:style>
  <w:style w:type="character" w:customStyle="1" w:styleId="Carcterdenombrededestinatario">
    <w:name w:val="Carácter de nombre de destinatario"/>
    <w:basedOn w:val="Carcterdedireccindedestinatario"/>
    <w:link w:val="Nombredeldestinatario"/>
    <w:uiPriority w:val="4"/>
    <w:rPr>
      <w:rFonts w:asciiTheme="majorHAnsi" w:hAnsiTheme="majorHAnsi"/>
      <w:b/>
      <w:color w:val="525A7D" w:themeColor="accent1" w:themeShade="BF"/>
      <w:sz w:val="20"/>
    </w:rPr>
  </w:style>
  <w:style w:type="paragraph" w:customStyle="1" w:styleId="Nombredelremitentealfirmar">
    <w:name w:val="Nombre del remitente (al firmar)"/>
    <w:basedOn w:val="Sinespaciado"/>
    <w:uiPriority w:val="7"/>
    <w:pPr>
      <w:pBdr>
        <w:top w:val="single" w:sz="4" w:space="1" w:color="727CA3" w:themeColor="accent1"/>
      </w:pBdr>
      <w:ind w:right="4320"/>
    </w:pPr>
    <w:rPr>
      <w:b/>
      <w:color w:val="727CA3" w:themeColor="accent1"/>
    </w:rPr>
  </w:style>
  <w:style w:type="paragraph" w:styleId="Firma">
    <w:name w:val="Signature"/>
    <w:basedOn w:val="Normal"/>
    <w:link w:val="FirmaCar"/>
    <w:uiPriority w:val="99"/>
    <w:unhideWhenUsed/>
    <w:pPr>
      <w:spacing w:after="0" w:line="240" w:lineRule="auto"/>
    </w:pPr>
  </w:style>
  <w:style w:type="character" w:customStyle="1" w:styleId="FirmaCar">
    <w:name w:val="Firma Car"/>
    <w:basedOn w:val="Fuentedeprrafopredeter"/>
    <w:link w:val="Firma"/>
    <w:uiPriority w:val="99"/>
    <w:rPr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styleId="Ttulodellibro">
    <w:name w:val="Book Title"/>
    <w:basedOn w:val="Fuentedeprrafopredeter"/>
    <w:uiPriority w:val="33"/>
    <w:qFormat/>
    <w:rPr>
      <w:i/>
      <w:iCs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727CA3" w:themeColor="accent1"/>
      <w:sz w:val="18"/>
      <w:szCs w:val="18"/>
    </w:rPr>
  </w:style>
  <w:style w:type="character" w:styleId="nfasis">
    <w:name w:val="Emphasis"/>
    <w:uiPriority w:val="20"/>
    <w:qFormat/>
    <w:rPr>
      <w:b/>
      <w:bCs/>
      <w:i/>
      <w:iCs/>
      <w:spacing w:val="1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Ttulo1Car">
    <w:name w:val="Título 1 Car"/>
    <w:basedOn w:val="Fuentedeprrafopredeter"/>
    <w:link w:val="Ttulo1"/>
    <w:uiPriority w:val="9"/>
    <w:semiHidden/>
    <w:rPr>
      <w:rFonts w:asciiTheme="majorHAnsi" w:eastAsiaTheme="majorEastAsia" w:hAnsiTheme="majorHAnsi" w:cstheme="majorBidi"/>
      <w:b/>
      <w:bCs/>
      <w:color w:val="4D5676" w:themeColor="accent1" w:themeShade="B5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bCs/>
      <w:color w:val="727CA3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color w:val="727CA3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27CA3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363C53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363C5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Pr>
      <w:color w:val="B292CA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smallCaps/>
      <w:color w:val="727CA3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727CA3" w:themeColor="accent1"/>
      </w:pBdr>
      <w:spacing w:before="320" w:after="480"/>
      <w:ind w:left="936" w:right="936"/>
    </w:pPr>
    <w:rPr>
      <w:b/>
      <w:bCs/>
      <w:i/>
      <w:iCs/>
      <w:color w:val="727CA3" w:themeColor="accent1"/>
      <w:sz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727CA3" w:themeColor="accent1"/>
    </w:rPr>
  </w:style>
  <w:style w:type="character" w:styleId="Referenciaintensa">
    <w:name w:val="Intense Reference"/>
    <w:basedOn w:val="Fuentedeprrafopredeter"/>
    <w:uiPriority w:val="32"/>
    <w:qFormat/>
    <w:rPr>
      <w:smallCaps/>
      <w:spacing w:val="5"/>
      <w:u w:val="single"/>
    </w:rPr>
  </w:style>
  <w:style w:type="table" w:customStyle="1" w:styleId="B2LightShadingAccent2">
    <w:name w:val="B2 Light Shading Accent 2"/>
    <w:basedOn w:val="Tablanormal"/>
    <w:uiPriority w:val="42"/>
    <w:pPr>
      <w:spacing w:after="0" w:line="240" w:lineRule="auto"/>
    </w:pPr>
    <w:rPr>
      <w:rFonts w:ascii="Arial" w:hAnsi="Arial"/>
      <w:color w:val="628BAD" w:themeColor="accent2" w:themeShade="BF"/>
    </w:rPr>
    <w:tblPr>
      <w:tblStyleRowBandSize w:val="1"/>
      <w:tblStyleColBandSize w:val="1"/>
      <w:tblBorders>
        <w:top w:val="single" w:sz="8" w:space="0" w:color="9FB8CD" w:themeColor="accent2"/>
        <w:bottom w:val="single" w:sz="8" w:space="0" w:color="9FB8CD" w:themeColor="accent2"/>
      </w:tblBorders>
    </w:tblPr>
    <w:tblStylePr w:type="firstRow">
      <w:rPr>
        <w:b/>
        <w:bCs/>
        <w:color w:val="628BAD" w:themeColor="accent2" w:themeShade="BF"/>
      </w:rPr>
      <w:tblPr/>
      <w:tcPr>
        <w:tcBorders>
          <w:top w:val="single" w:sz="8" w:space="0" w:color="9FB8CD" w:themeColor="accent2"/>
          <w:left w:val="nil"/>
          <w:bottom w:val="single" w:sz="8" w:space="0" w:color="9FB8C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628BAD" w:themeColor="accent2" w:themeShade="BF"/>
      </w:rPr>
      <w:tblPr/>
      <w:tcPr>
        <w:tcBorders>
          <w:top w:val="single" w:sz="8" w:space="0" w:color="9FB8CD" w:themeColor="accent2"/>
          <w:left w:val="nil"/>
          <w:bottom w:val="single" w:sz="8" w:space="0" w:color="9FB8C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628BAD" w:themeColor="accent2" w:themeShade="BF"/>
      </w:rPr>
    </w:tblStylePr>
    <w:tblStylePr w:type="lastCol">
      <w:rPr>
        <w:b/>
        <w:bCs/>
        <w:color w:val="628BAD" w:themeColor="accent2" w:themeShade="BF"/>
      </w:rPr>
    </w:tblStylePr>
    <w:tblStylePr w:type="band1Vert">
      <w:tblPr/>
      <w:tcPr>
        <w:tcBorders>
          <w:top w:val="single" w:sz="8" w:space="0" w:color="9FB8CD" w:themeColor="accent2"/>
          <w:left w:val="nil"/>
          <w:bottom w:val="single" w:sz="8" w:space="0" w:color="9FB8CD" w:themeColor="accent2"/>
          <w:right w:val="nil"/>
          <w:insideH w:val="nil"/>
          <w:insideV w:val="nil"/>
        </w:tcBorders>
        <w:shd w:val="clear" w:color="auto" w:fill="E7EDF2" w:themeFill="accent2" w:themeFillTint="3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F2" w:themeFill="accent2" w:themeFillTint="3F"/>
      </w:tcPr>
    </w:tblStylePr>
  </w:style>
  <w:style w:type="paragraph" w:styleId="Listaconvietas">
    <w:name w:val="List Bullet"/>
    <w:basedOn w:val="Normal"/>
    <w:uiPriority w:val="36"/>
    <w:unhideWhenUsed/>
    <w:qFormat/>
    <w:pPr>
      <w:numPr>
        <w:numId w:val="16"/>
      </w:numPr>
      <w:spacing w:after="120"/>
      <w:contextualSpacing/>
    </w:pPr>
  </w:style>
  <w:style w:type="paragraph" w:styleId="Listaconvietas2">
    <w:name w:val="List Bullet 2"/>
    <w:basedOn w:val="Normal"/>
    <w:uiPriority w:val="36"/>
    <w:unhideWhenUsed/>
    <w:qFormat/>
    <w:pPr>
      <w:numPr>
        <w:numId w:val="17"/>
      </w:numPr>
      <w:spacing w:after="120"/>
      <w:contextualSpacing/>
    </w:pPr>
  </w:style>
  <w:style w:type="paragraph" w:styleId="Listaconvietas3">
    <w:name w:val="List Bullet 3"/>
    <w:basedOn w:val="Normal"/>
    <w:uiPriority w:val="36"/>
    <w:unhideWhenUsed/>
    <w:qFormat/>
    <w:pPr>
      <w:numPr>
        <w:numId w:val="18"/>
      </w:numPr>
      <w:spacing w:after="120"/>
      <w:contextualSpacing/>
    </w:pPr>
  </w:style>
  <w:style w:type="paragraph" w:styleId="Listaconvietas4">
    <w:name w:val="List Bullet 4"/>
    <w:basedOn w:val="Normal"/>
    <w:uiPriority w:val="36"/>
    <w:semiHidden/>
    <w:unhideWhenUsed/>
    <w:pPr>
      <w:numPr>
        <w:numId w:val="14"/>
      </w:numPr>
      <w:spacing w:after="120"/>
      <w:contextualSpacing/>
    </w:pPr>
  </w:style>
  <w:style w:type="paragraph" w:styleId="Listaconvietas5">
    <w:name w:val="List Bullet 5"/>
    <w:basedOn w:val="Normal"/>
    <w:uiPriority w:val="36"/>
    <w:semiHidden/>
    <w:unhideWhenUsed/>
    <w:pPr>
      <w:numPr>
        <w:numId w:val="15"/>
      </w:numPr>
      <w:spacing w:after="1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  <w:sz w:val="22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styleId="Textoennegrita">
    <w:name w:val="Strong"/>
    <w:uiPriority w:val="22"/>
    <w:qFormat/>
    <w:rPr>
      <w:b/>
      <w:bCs/>
    </w:rPr>
  </w:style>
  <w:style w:type="paragraph" w:styleId="Subttulo">
    <w:name w:val="Subtitle"/>
    <w:basedOn w:val="Normal"/>
    <w:link w:val="SubttuloCar"/>
    <w:uiPriority w:val="11"/>
    <w:semiHidden/>
    <w:unhideWhenUsed/>
    <w:pPr>
      <w:numPr>
        <w:ilvl w:val="1"/>
      </w:numPr>
    </w:pPr>
    <w:rPr>
      <w:rFonts w:asciiTheme="majorHAnsi" w:eastAsiaTheme="majorEastAsia" w:hAnsiTheme="majorHAnsi" w:cstheme="majorBidi"/>
      <w:i/>
      <w:iCs/>
      <w:color w:val="727CA3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asciiTheme="majorHAnsi" w:eastAsiaTheme="majorEastAsia" w:hAnsiTheme="majorHAnsi" w:cstheme="majorBidi"/>
      <w:i/>
      <w:iCs/>
      <w:color w:val="727CA3" w:themeColor="accent1"/>
      <w:spacing w:val="1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</w:rPr>
  </w:style>
  <w:style w:type="paragraph" w:styleId="Ttulo">
    <w:name w:val="Title"/>
    <w:basedOn w:val="Normal"/>
    <w:link w:val="TtuloCar"/>
    <w:uiPriority w:val="10"/>
    <w:semiHidden/>
    <w:unhideWhenUsed/>
    <w:pPr>
      <w:pBdr>
        <w:bottom w:val="single" w:sz="8" w:space="4" w:color="727CA3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83842" w:themeColor="text2" w:themeShade="CC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semiHidden/>
    <w:rPr>
      <w:rFonts w:asciiTheme="majorHAnsi" w:eastAsiaTheme="majorEastAsia" w:hAnsiTheme="majorHAnsi" w:cstheme="majorBidi"/>
      <w:color w:val="383842" w:themeColor="text2" w:themeShade="CC"/>
      <w:spacing w:val="5"/>
      <w:kern w:val="28"/>
      <w:sz w:val="52"/>
      <w:szCs w:val="52"/>
    </w:rPr>
  </w:style>
  <w:style w:type="paragraph" w:styleId="TDC1">
    <w:name w:val="toc 1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</w:pPr>
    <w:rPr>
      <w:smallCaps/>
      <w:color w:val="9FB8CD" w:themeColor="accent2"/>
    </w:rPr>
  </w:style>
  <w:style w:type="paragraph" w:styleId="TDC2">
    <w:name w:val="toc 2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TDC3">
    <w:name w:val="toc 3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TDC4">
    <w:name w:val="toc 4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TDC5">
    <w:name w:val="toc 5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TDC6">
    <w:name w:val="toc 6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TDC7">
    <w:name w:val="toc 7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TDC8">
    <w:name w:val="toc 8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TDC9">
    <w:name w:val="toc 9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customStyle="1" w:styleId="Encabezadoizquierdo">
    <w:name w:val="Encabezado izquierdo"/>
    <w:basedOn w:val="Encabezado"/>
    <w:uiPriority w:val="35"/>
    <w:semiHidden/>
    <w:unhideWhenUsed/>
    <w:pPr>
      <w:pBdr>
        <w:bottom w:val="dashed" w:sz="4" w:space="18" w:color="7F7F7F" w:themeColor="text1" w:themeTint="80"/>
      </w:pBdr>
      <w:spacing w:line="396" w:lineRule="auto"/>
    </w:pPr>
    <w:rPr>
      <w:color w:val="7F7F7F" w:themeColor="text1" w:themeTint="80"/>
    </w:rPr>
  </w:style>
  <w:style w:type="paragraph" w:customStyle="1" w:styleId="Piedepginaizquierdo">
    <w:name w:val="Pie de página izquierdo"/>
    <w:basedOn w:val="Normal"/>
    <w:next w:val="Normal"/>
    <w:uiPriority w:val="35"/>
    <w:semiHidden/>
    <w:unhideWhenUsed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Piedepginaderecho">
    <w:name w:val="Pie de página derecho"/>
    <w:basedOn w:val="Piedepgina"/>
    <w:uiPriority w:val="35"/>
    <w:unhideWhenUsed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Encabezadoderecho">
    <w:name w:val="Encabezado derecho"/>
    <w:basedOn w:val="Encabezado"/>
    <w:uiPriority w:val="35"/>
    <w:unhideWhenUsed/>
    <w:pPr>
      <w:pBdr>
        <w:bottom w:val="dashed" w:sz="4" w:space="18" w:color="7F7F7F"/>
      </w:pBdr>
      <w:jc w:val="right"/>
    </w:pPr>
    <w:rPr>
      <w:color w:val="7F7F7F" w:themeColor="text1" w:themeTint="80"/>
    </w:rPr>
  </w:style>
  <w:style w:type="character" w:styleId="Textodelmarcadordeposicin">
    <w:name w:val="Placeholder Text"/>
    <w:basedOn w:val="Fuentedeprrafopredeter"/>
    <w:uiPriority w:val="99"/>
    <w:unhideWhenUsed/>
    <w:rPr>
      <w:color w:val="808080"/>
    </w:rPr>
  </w:style>
  <w:style w:type="paragraph" w:styleId="Prrafodelista">
    <w:name w:val="List Paragraph"/>
    <w:basedOn w:val="Normal"/>
    <w:uiPriority w:val="34"/>
    <w:qFormat/>
    <w:rsid w:val="00B26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3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3082\Origin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DEF1035AE5407D9D01E230649BE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3CA3E-67C5-4F57-B165-C9C2E914D91B}"/>
      </w:docPartPr>
      <w:docPartBody>
        <w:p w:rsidR="00AB562E" w:rsidRDefault="00AB562E">
          <w:pPr>
            <w:pStyle w:val="21DEF1035AE5407D9D01E230649BE222"/>
          </w:pPr>
          <w:r>
            <w:rPr>
              <w:color w:val="4472C4" w:themeColor="accent1"/>
              <w:lang w:val="es-ES"/>
            </w:rPr>
            <w:t>[Escriba el nombre del remitente]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62E"/>
    <w:rsid w:val="00AB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1DEF1035AE5407D9D01E230649BE222">
    <w:name w:val="21DEF1035AE5407D9D01E230649BE222"/>
  </w:style>
  <w:style w:type="character" w:styleId="Textodelmarcadordeposicin">
    <w:name w:val="Placeholder Text"/>
    <w:basedOn w:val="Fuentedeprrafopredeter"/>
    <w:uiPriority w:val="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SelectedStyle=""/>
</file>

<file path=customXml/item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A8D796A2-E95C-4C9F-A536-17D600BAA1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45F724-1C19-43E8-AA8D-805D99115A3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EB59CD23-8955-4B04-B30A-16173F900A53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OriginLetter.Dotx</Template>
  <TotalTime>68</TotalTime>
  <Pages>4</Pages>
  <Words>214</Words>
  <Characters>1183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Seguridad Informática</dc:creator>
  <cp:lastModifiedBy>Areli Alejandra</cp:lastModifiedBy>
  <cp:revision>3</cp:revision>
  <dcterms:created xsi:type="dcterms:W3CDTF">2022-06-01T16:41:00Z</dcterms:created>
  <dcterms:modified xsi:type="dcterms:W3CDTF">2022-06-01T22:20:00Z</dcterms:modified>
</cp:coreProperties>
</file>